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after="0" w:line="240" w:lineRule="auto"/>
        <w:jc w:val="center"/>
        <w:rPr>
          <w:rFonts w:ascii="Times New Roman" w:hAnsi="Times New Roman" w:eastAsia="Times New Roman" w:cs="Times New Roman"/>
          <w:b w:val="0"/>
          <w:sz w:val="24"/>
          <w:szCs w:val="24"/>
          <w:vertAlign w:val="baseline"/>
        </w:rPr>
      </w:pPr>
      <w:r>
        <w:rPr>
          <w:rFonts w:ascii="Times New Roman" w:hAnsi="Times New Roman" w:eastAsia="Times New Roman" w:cs="Times New Roman"/>
          <w:b/>
          <w:sz w:val="24"/>
          <w:szCs w:val="24"/>
          <w:vertAlign w:val="baseline"/>
          <w:rtl w:val="0"/>
        </w:rPr>
        <w:t>MODUL PRAKTIKUM III</w:t>
      </w:r>
    </w:p>
    <w:p>
      <w:pPr>
        <w:widowControl w:val="0"/>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INHERITANCE</w:t>
      </w:r>
    </w:p>
    <w:p>
      <w:pPr>
        <w:widowControl w:val="0"/>
        <w:spacing w:after="0"/>
        <w:jc w:val="center"/>
        <w:rPr>
          <w:rFonts w:ascii="Times New Roman" w:hAnsi="Times New Roman" w:eastAsia="Times New Roman" w:cs="Times New Roman"/>
          <w:sz w:val="24"/>
          <w:szCs w:val="24"/>
          <w:vertAlign w:val="baseline"/>
        </w:rPr>
      </w:pPr>
    </w:p>
    <w:p>
      <w:pPr>
        <w:widowControl w:val="0"/>
        <w:spacing w:after="0"/>
        <w:rPr>
          <w:rFonts w:ascii="Times New Roman" w:hAnsi="Times New Roman" w:eastAsia="Times New Roman" w:cs="Times New Roman"/>
          <w:sz w:val="24"/>
          <w:szCs w:val="24"/>
          <w:vertAlign w:val="baseline"/>
        </w:rPr>
      </w:pPr>
    </w:p>
    <w:p>
      <w:pPr>
        <w:widowControl w:val="0"/>
        <w:numPr>
          <w:ilvl w:val="0"/>
          <w:numId w:val="1"/>
        </w:numPr>
        <w:spacing w:after="0" w:line="240" w:lineRule="auto"/>
        <w:ind w:left="360" w:hanging="359"/>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vertAlign w:val="baseline"/>
          <w:rtl w:val="0"/>
        </w:rPr>
        <w:t xml:space="preserve">Tujuan </w:t>
      </w:r>
    </w:p>
    <w:p>
      <w:pPr>
        <w:widowControl w:val="0"/>
        <w:spacing w:after="0"/>
        <w:rPr>
          <w:rFonts w:ascii="Times New Roman" w:hAnsi="Times New Roman" w:eastAsia="Times New Roman" w:cs="Times New Roman"/>
          <w:sz w:val="24"/>
          <w:szCs w:val="24"/>
          <w:vertAlign w:val="baseline"/>
        </w:rPr>
      </w:pPr>
    </w:p>
    <w:p>
      <w:pPr>
        <w:widowControl w:val="0"/>
        <w:numPr>
          <w:ilvl w:val="1"/>
          <w:numId w:val="1"/>
        </w:numPr>
        <w:spacing w:after="0"/>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Siswa mampu memahami konsep inheritance (pewarisan).</w:t>
      </w:r>
    </w:p>
    <w:p>
      <w:pPr>
        <w:widowControl w:val="0"/>
        <w:numPr>
          <w:ilvl w:val="1"/>
          <w:numId w:val="1"/>
        </w:numPr>
        <w:spacing w:after="0"/>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Siswa mampu mendefinisikan superclasses dan subclasses.</w:t>
      </w:r>
    </w:p>
    <w:p>
      <w:pPr>
        <w:widowControl w:val="0"/>
        <w:numPr>
          <w:ilvl w:val="1"/>
          <w:numId w:val="1"/>
        </w:numPr>
        <w:spacing w:after="0"/>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Siswa mampu memahami meoverride method dari superclass.</w:t>
      </w:r>
    </w:p>
    <w:p>
      <w:pPr>
        <w:widowControl w:val="0"/>
        <w:numPr>
          <w:ilvl w:val="1"/>
          <w:numId w:val="1"/>
        </w:numPr>
        <w:spacing w:after="0"/>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Siswa mampu memahami overloading method.</w:t>
      </w:r>
    </w:p>
    <w:p>
      <w:pPr>
        <w:widowControl w:val="0"/>
        <w:numPr>
          <w:ilvl w:val="1"/>
          <w:numId w:val="1"/>
        </w:numPr>
        <w:spacing w:after="0"/>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Siswa mampu menerapkan keyword this.</w:t>
      </w:r>
    </w:p>
    <w:p>
      <w:pPr>
        <w:widowControl w:val="0"/>
        <w:spacing w:after="0"/>
        <w:ind w:left="720" w:firstLine="0"/>
        <w:jc w:val="both"/>
        <w:rPr>
          <w:rFonts w:ascii="Times New Roman" w:hAnsi="Times New Roman" w:eastAsia="Times New Roman" w:cs="Times New Roman"/>
          <w:sz w:val="24"/>
          <w:szCs w:val="24"/>
          <w:vertAlign w:val="baseline"/>
        </w:rPr>
      </w:pPr>
    </w:p>
    <w:p>
      <w:pPr>
        <w:widowControl w:val="0"/>
        <w:spacing w:after="0"/>
        <w:rPr>
          <w:rFonts w:ascii="Times New Roman" w:hAnsi="Times New Roman" w:eastAsia="Times New Roman" w:cs="Times New Roman"/>
          <w:sz w:val="24"/>
          <w:szCs w:val="24"/>
          <w:vertAlign w:val="baseline"/>
        </w:rPr>
      </w:pPr>
    </w:p>
    <w:p>
      <w:pPr>
        <w:widowControl w:val="0"/>
        <w:spacing w:after="0"/>
        <w:rPr>
          <w:rFonts w:ascii="Times New Roman" w:hAnsi="Times New Roman" w:eastAsia="Times New Roman" w:cs="Times New Roman"/>
          <w:sz w:val="24"/>
          <w:szCs w:val="24"/>
          <w:vertAlign w:val="baseline"/>
        </w:rPr>
      </w:pPr>
    </w:p>
    <w:p>
      <w:pPr>
        <w:widowControl w:val="0"/>
        <w:numPr>
          <w:ilvl w:val="0"/>
          <w:numId w:val="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vertAlign w:val="baseline"/>
          <w:rtl w:val="0"/>
        </w:rPr>
        <w:t>Dasar Teori</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Inheritance (Pewarisan)</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72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Pewarisan merupakan konsep dalam pemrograman berorientasi objek yang memungkinkan untuk membuat suatu kelas yang didasarkan pada kelas yang sudah ada sehingga mewarisi semua metode dan variabelnya.</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72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Keyword super</w:t>
      </w:r>
    </w:p>
    <w:p>
      <w:pP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Keyword </w:t>
      </w:r>
      <w:r>
        <w:rPr>
          <w:rFonts w:ascii="Times New Roman" w:hAnsi="Times New Roman" w:eastAsia="Times New Roman" w:cs="Times New Roman"/>
          <w:b/>
          <w:sz w:val="24"/>
          <w:szCs w:val="24"/>
          <w:vertAlign w:val="baseline"/>
          <w:rtl w:val="0"/>
        </w:rPr>
        <w:t>super</w:t>
      </w:r>
      <w:r>
        <w:rPr>
          <w:rFonts w:ascii="Times New Roman" w:hAnsi="Times New Roman" w:eastAsia="Times New Roman" w:cs="Times New Roman"/>
          <w:sz w:val="24"/>
          <w:szCs w:val="24"/>
          <w:vertAlign w:val="baseline"/>
          <w:rtl w:val="0"/>
        </w:rPr>
        <w:t xml:space="preserve"> digunakan oleh subclass untuk memanggil konstuktor yang berada pada superclass.</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Keyword this</w:t>
      </w:r>
    </w:p>
    <w:p>
      <w:pP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Kata kunci </w:t>
      </w:r>
      <w:r>
        <w:rPr>
          <w:rFonts w:ascii="Times New Roman" w:hAnsi="Times New Roman" w:eastAsia="Times New Roman" w:cs="Times New Roman"/>
          <w:b/>
          <w:sz w:val="24"/>
          <w:szCs w:val="24"/>
          <w:vertAlign w:val="baseline"/>
          <w:rtl w:val="0"/>
        </w:rPr>
        <w:t xml:space="preserve">this </w:t>
      </w:r>
      <w:r>
        <w:rPr>
          <w:rFonts w:ascii="Times New Roman" w:hAnsi="Times New Roman" w:eastAsia="Times New Roman" w:cs="Times New Roman"/>
          <w:sz w:val="24"/>
          <w:szCs w:val="24"/>
          <w:vertAlign w:val="baseline"/>
          <w:rtl w:val="0"/>
        </w:rPr>
        <w:t>dipergunakan pada pembuatan kelas dan digunakan untuk menyatakan objek sekarang.</w:t>
      </w:r>
    </w:p>
    <w:p>
      <w:pPr>
        <w:widowControl w:val="0"/>
        <w:spacing w:after="0"/>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Overloading Methods</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Dalam satu class yang kita buat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kadangkala kita menginginkan untuk membuat method dengan nama yang sama namun mempunyai fungsi yang berbeda menurut parameter yang digunakan. Kemampuan ini dimungkinkan dalam pemrograman Java, dan dikenal sebagai </w:t>
      </w:r>
      <w:r>
        <w:rPr>
          <w:rFonts w:ascii="Times New Roman" w:hAnsi="Times New Roman" w:eastAsia="Times New Roman" w:cs="Times New Roman"/>
          <w:b w:val="0"/>
          <w:i/>
          <w:smallCaps w:val="0"/>
          <w:strike w:val="0"/>
          <w:color w:val="000000"/>
          <w:sz w:val="24"/>
          <w:szCs w:val="24"/>
          <w:u w:val="none"/>
          <w:shd w:val="clear" w:fill="auto"/>
          <w:vertAlign w:val="baseline"/>
          <w:rtl w:val="0"/>
        </w:rPr>
        <w:t>overloading method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Overriding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i w:val="0"/>
          <w:smallCaps w:val="0"/>
          <w:strike w:val="0"/>
          <w:color w:val="000000"/>
          <w:sz w:val="24"/>
          <w:szCs w:val="24"/>
          <w:u w:val="none"/>
          <w:shd w:val="clear" w:fill="auto"/>
          <w:vertAlign w:val="baseline"/>
          <w:rtl w:val="0"/>
        </w:rPr>
        <w:t>Methods</w:t>
      </w:r>
    </w:p>
    <w:p>
      <w:pPr>
        <w:spacing w:after="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Overriding menulis kembali method sama persis. </w:t>
      </w:r>
      <w:r>
        <w:rPr>
          <w:rFonts w:ascii="Times New Roman" w:hAnsi="Times New Roman" w:eastAsia="Times New Roman" w:cs="Times New Roman"/>
          <w:b/>
          <w:sz w:val="24"/>
          <w:szCs w:val="24"/>
          <w:vertAlign w:val="baseline"/>
          <w:rtl w:val="0"/>
        </w:rPr>
        <w:t>Sama mulai dari nama method dan isinya dan mengimplementasi kembali di subclassnya.</w:t>
      </w:r>
      <w:r>
        <w:rPr>
          <w:rFonts w:ascii="Times New Roman" w:hAnsi="Times New Roman" w:eastAsia="Times New Roman" w:cs="Times New Roman"/>
          <w:sz w:val="24"/>
          <w:szCs w:val="24"/>
          <w:vertAlign w:val="baseline"/>
          <w:rtl w:val="0"/>
        </w:rPr>
        <w:t xml:space="preserve"> Overriding  dipakai saat kita menggunakan method yang sama tapi berbeda implementasinya. Jadi overriding method mempunyai nama method yang sama, jumlah parameter dan tipe parameter serta nilai kembalian (return) method yang di override.</w:t>
      </w:r>
    </w:p>
    <w:p>
      <w:pPr>
        <w:widowControl w:val="0"/>
        <w:spacing w:after="0" w:line="240" w:lineRule="auto"/>
        <w:jc w:val="both"/>
        <w:rPr>
          <w:rFonts w:ascii="Times New Roman" w:hAnsi="Times New Roman" w:eastAsia="Times New Roman" w:cs="Times New Roman"/>
          <w:b w:val="0"/>
          <w:sz w:val="24"/>
          <w:szCs w:val="24"/>
          <w:vertAlign w:val="baseline"/>
        </w:rPr>
      </w:pPr>
    </w:p>
    <w:p>
      <w:pPr>
        <w:widowControl w:val="0"/>
        <w:numPr>
          <w:ilvl w:val="0"/>
          <w:numId w:val="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vertAlign w:val="baseline"/>
          <w:rtl w:val="0"/>
        </w:rPr>
        <w:t xml:space="preserve">Latihan </w:t>
      </w:r>
    </w:p>
    <w:p>
      <w:pPr>
        <w:widowControl w:val="0"/>
        <w:spacing w:after="0" w:line="240" w:lineRule="auto"/>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sz w:val="24"/>
          <w:szCs w:val="24"/>
          <w:vertAlign w:val="baseline"/>
          <w:rtl w:val="0"/>
        </w:rPr>
        <w:t>Latihan 1</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Tuliskan ketiga class berikut dalam 3 file yang berbeda</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284"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drawing>
          <wp:inline distT="0" distB="0" distL="114300" distR="114300">
            <wp:extent cx="5732780" cy="26289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7"/>
                    <a:srcRect/>
                    <a:stretch>
                      <a:fillRect/>
                    </a:stretch>
                  </pic:blipFill>
                  <pic:spPr>
                    <a:xfrm>
                      <a:off x="0" y="0"/>
                      <a:ext cx="5732780" cy="2628900"/>
                    </a:xfrm>
                    <a:prstGeom prst="rect">
                      <a:avLst/>
                    </a:prstGeom>
                  </pic:spPr>
                </pic:pic>
              </a:graphicData>
            </a:graphic>
          </wp:inline>
        </w:drawing>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3689985" cy="2146935"/>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8"/>
                    <a:srcRect/>
                    <a:stretch>
                      <a:fillRect/>
                    </a:stretch>
                  </pic:blipFill>
                  <pic:spPr>
                    <a:xfrm>
                      <a:off x="0" y="0"/>
                      <a:ext cx="3689985" cy="2146935"/>
                    </a:xfrm>
                    <a:prstGeom prst="rect">
                      <a:avLst/>
                    </a:prstGeom>
                  </pic:spPr>
                </pic:pic>
              </a:graphicData>
            </a:graphic>
          </wp:inline>
        </w:drawing>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3762375" cy="2371725"/>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9"/>
                    <a:srcRect/>
                    <a:stretch>
                      <a:fillRect/>
                    </a:stretch>
                  </pic:blipFill>
                  <pic:spPr>
                    <a:xfrm>
                      <a:off x="0" y="0"/>
                      <a:ext cx="3762375" cy="2371725"/>
                    </a:xfrm>
                    <a:prstGeom prst="rect">
                      <a:avLst/>
                    </a:prstGeom>
                  </pic:spPr>
                </pic:pic>
              </a:graphicData>
            </a:graphic>
          </wp:inline>
        </w:drawing>
      </w:r>
    </w:p>
    <w:p>
      <w:pPr>
        <w:spacing w:line="360" w:lineRule="auto"/>
        <w:rPr>
          <w:rFonts w:ascii="Times New Roman" w:hAnsi="Times New Roman" w:eastAsia="Times New Roman" w:cs="Times New Roman"/>
          <w:sz w:val="24"/>
          <w:szCs w:val="24"/>
          <w:vertAlign w:val="baseline"/>
        </w:rPr>
      </w:pPr>
    </w:p>
    <w:p>
      <w:pPr>
        <w:spacing w:line="360" w:lineRule="auto"/>
        <w:rPr>
          <w:rFonts w:ascii="Times New Roman" w:hAnsi="Times New Roman" w:eastAsia="Times New Roman" w:cs="Times New Roman"/>
          <w:sz w:val="24"/>
          <w:szCs w:val="24"/>
          <w:vertAlign w:val="baseline"/>
        </w:rPr>
      </w:pP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80"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Kompilasi ketiga class tersebut secara berurutan, hasil kompilasi adalah :</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4010025" cy="2371725"/>
            <wp:effectExtent l="0" t="0" r="9525" b="952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0"/>
                    <a:stretch>
                      <a:fillRect/>
                    </a:stretch>
                  </pic:blipFill>
                  <pic:spPr>
                    <a:xfrm>
                      <a:off x="0" y="0"/>
                      <a:ext cx="4010025" cy="2371725"/>
                    </a:xfrm>
                    <a:prstGeom prst="rect">
                      <a:avLst/>
                    </a:prstGeom>
                    <a:noFill/>
                    <a:ln>
                      <a:noFill/>
                    </a:ln>
                  </pic:spPr>
                </pic:pic>
              </a:graphicData>
            </a:graphic>
          </wp:inline>
        </w:drawing>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80"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Hilangkan baris S1.terprotek() dari class TestPertamaKedua</w:t>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80"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Kompilasi ketiga class tersebut secara berurutan, Hasil kompilasi adalah :</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3676650" cy="1990725"/>
            <wp:effectExtent l="0" t="0" r="0" b="9525"/>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11"/>
                    <a:stretch>
                      <a:fillRect/>
                    </a:stretch>
                  </pic:blipFill>
                  <pic:spPr>
                    <a:xfrm>
                      <a:off x="0" y="0"/>
                      <a:ext cx="3676650" cy="1990725"/>
                    </a:xfrm>
                    <a:prstGeom prst="rect">
                      <a:avLst/>
                    </a:prstGeom>
                    <a:noFill/>
                    <a:ln>
                      <a:noFill/>
                    </a:ln>
                  </pic:spPr>
                </pic:pic>
              </a:graphicData>
            </a:graphic>
          </wp:inline>
        </w:drawing>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80"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Hapus semua file yang berektensi .class dari folder</w:t>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Kompilasi class TestPertamaKedua saja. Perhatikan file apa yang dihasilkan dari kompilasi tersebut :</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5763895" cy="1762125"/>
            <wp:effectExtent l="0" t="0" r="8255" b="9525"/>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12"/>
                    <a:stretch>
                      <a:fillRect/>
                    </a:stretch>
                  </pic:blipFill>
                  <pic:spPr>
                    <a:xfrm>
                      <a:off x="0" y="0"/>
                      <a:ext cx="5763895" cy="1762125"/>
                    </a:xfrm>
                    <a:prstGeom prst="rect">
                      <a:avLst/>
                    </a:prstGeom>
                    <a:noFill/>
                    <a:ln>
                      <a:noFill/>
                    </a:ln>
                  </pic:spPr>
                </pic:pic>
              </a:graphicData>
            </a:graphic>
          </wp:inline>
        </w:drawing>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080"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Jelaskan fungsi dari perintah this.getClass.getName();</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8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b w:val="0"/>
          <w:i w:val="0"/>
          <w:smallCaps w:val="0"/>
          <w:strike w:val="0"/>
          <w:color w:val="000000"/>
          <w:sz w:val="24"/>
          <w:szCs w:val="24"/>
          <w:u w:val="none"/>
          <w:shd w:val="clear" w:fill="auto"/>
          <w:vertAlign w:val="baseline"/>
        </w:rPr>
        <w:t>Fungsi dari this.getClass.getName(); merupakan untuk yang fungsi this.getClass digunakan untuk mengambil class nya dimana sedangkan yang fungsi this.getName digunakan untuk memanggil nama class yang bersangkutan</w:t>
      </w:r>
    </w:p>
    <w:p>
      <w:pPr>
        <w:spacing w:line="360" w:lineRule="auto"/>
        <w:ind w:left="426" w:firstLine="0"/>
        <w:rPr>
          <w:rFonts w:ascii="Times New Roman" w:hAnsi="Times New Roman" w:eastAsia="Times New Roman" w:cs="Times New Roman"/>
          <w:b w:val="0"/>
          <w:sz w:val="24"/>
          <w:szCs w:val="24"/>
          <w:u w:val="single"/>
          <w:vertAlign w:val="baseline"/>
        </w:rPr>
      </w:pPr>
      <w:r>
        <w:rPr>
          <w:rFonts w:ascii="Times New Roman" w:hAnsi="Times New Roman" w:eastAsia="Times New Roman" w:cs="Times New Roman"/>
          <w:b/>
          <w:sz w:val="24"/>
          <w:szCs w:val="24"/>
          <w:u w:val="single"/>
          <w:vertAlign w:val="baseline"/>
          <w:rtl w:val="0"/>
        </w:rPr>
        <w:t>Latihan 2</w:t>
      </w:r>
    </w:p>
    <w:p>
      <w:pPr>
        <w:spacing w:line="240" w:lineRule="auto"/>
        <w:ind w:left="709"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ab/>
      </w:r>
      <w:r>
        <w:rPr>
          <w:rFonts w:ascii="Times New Roman" w:hAnsi="Times New Roman" w:eastAsia="Times New Roman" w:cs="Times New Roman"/>
          <w:sz w:val="24"/>
          <w:szCs w:val="24"/>
          <w:vertAlign w:val="baseline"/>
          <w:rtl w:val="0"/>
        </w:rPr>
        <w:t xml:space="preserve">Pada latihan 2 ini kita akan menggunakan keyword super untuk memanggil konstuktor dari  kelas induk. </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Tuliskan ketiga class berikut dalam 3 file yang berbeda</w:t>
      </w:r>
    </w:p>
    <w:p>
      <w:pPr>
        <w:spacing w:line="24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3741420" cy="2969895"/>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13"/>
                    <a:srcRect/>
                    <a:stretch>
                      <a:fillRect/>
                    </a:stretch>
                  </pic:blipFill>
                  <pic:spPr>
                    <a:xfrm>
                      <a:off x="0" y="0"/>
                      <a:ext cx="3741420" cy="2969895"/>
                    </a:xfrm>
                    <a:prstGeom prst="rect">
                      <a:avLst/>
                    </a:prstGeom>
                  </pic:spPr>
                </pic:pic>
              </a:graphicData>
            </a:graphic>
          </wp:inline>
        </w:drawing>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295900" cy="29591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18" name="image3.png"/>
                    <pic:cNvPicPr preferRelativeResize="0"/>
                  </pic:nvPicPr>
                  <pic:blipFill>
                    <a:blip r:embed="rId14"/>
                    <a:srcRect/>
                    <a:stretch>
                      <a:fillRect/>
                    </a:stretch>
                  </pic:blipFill>
                  <pic:spPr>
                    <a:xfrm>
                      <a:off x="0" y="0"/>
                      <a:ext cx="5295900" cy="2959100"/>
                    </a:xfrm>
                    <a:prstGeom prst="rect">
                      <a:avLst/>
                    </a:prstGeom>
                  </pic:spPr>
                </pic:pic>
              </a:graphicData>
            </a:graphic>
          </wp:inline>
        </w:drawing>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224145" cy="1362075"/>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21" name="image8.png"/>
                    <pic:cNvPicPr preferRelativeResize="0"/>
                  </pic:nvPicPr>
                  <pic:blipFill>
                    <a:blip r:embed="rId15"/>
                    <a:srcRect/>
                    <a:stretch>
                      <a:fillRect/>
                    </a:stretch>
                  </pic:blipFill>
                  <pic:spPr>
                    <a:xfrm>
                      <a:off x="0" y="0"/>
                      <a:ext cx="5224145" cy="1362075"/>
                    </a:xfrm>
                    <a:prstGeom prst="rect">
                      <a:avLst/>
                    </a:prstGeom>
                  </pic:spPr>
                </pic:pic>
              </a:graphicData>
            </a:graphic>
          </wp:inline>
        </w:drawing>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51"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Jalankan program, keluaran dari program diatas adalah :</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851"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5514975" cy="3257550"/>
            <wp:effectExtent l="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6"/>
                    <a:stretch>
                      <a:fillRect/>
                    </a:stretch>
                  </pic:blipFill>
                  <pic:spPr>
                    <a:xfrm>
                      <a:off x="0" y="0"/>
                      <a:ext cx="5514975" cy="3257550"/>
                    </a:xfrm>
                    <a:prstGeom prst="rect">
                      <a:avLst/>
                    </a:prstGeom>
                    <a:noFill/>
                    <a:ln>
                      <a:noFill/>
                    </a:ln>
                  </pic:spPr>
                </pic:pic>
              </a:graphicData>
            </a:graphic>
          </wp:inline>
        </w:drawing>
      </w:r>
    </w:p>
    <w:p>
      <w:pPr>
        <w:spacing w:after="0" w:line="360" w:lineRule="auto"/>
        <w:ind w:left="284" w:firstLine="0"/>
        <w:rPr>
          <w:rFonts w:ascii="Times New Roman" w:hAnsi="Times New Roman" w:eastAsia="Times New Roman" w:cs="Times New Roman"/>
          <w:b w:val="0"/>
          <w:sz w:val="24"/>
          <w:szCs w:val="24"/>
          <w:u w:val="single"/>
          <w:vertAlign w:val="baseline"/>
        </w:rPr>
      </w:pPr>
      <w:r>
        <w:rPr>
          <w:rFonts w:ascii="Times New Roman" w:hAnsi="Times New Roman" w:eastAsia="Times New Roman" w:cs="Times New Roman"/>
          <w:b/>
          <w:sz w:val="24"/>
          <w:szCs w:val="24"/>
          <w:u w:val="single"/>
          <w:vertAlign w:val="baseline"/>
          <w:rtl w:val="0"/>
        </w:rPr>
        <w:t>Latihan 3</w:t>
      </w:r>
    </w:p>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51"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Tuliskan program berikut :</w:t>
      </w:r>
    </w:p>
    <w:p>
      <w:pPr>
        <w:spacing w:line="36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304790" cy="21717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20" name="image6.png"/>
                    <pic:cNvPicPr preferRelativeResize="0"/>
                  </pic:nvPicPr>
                  <pic:blipFill>
                    <a:blip r:embed="rId17"/>
                    <a:srcRect/>
                    <a:stretch>
                      <a:fillRect/>
                    </a:stretch>
                  </pic:blipFill>
                  <pic:spPr>
                    <a:xfrm>
                      <a:off x="0" y="0"/>
                      <a:ext cx="5304790" cy="2171700"/>
                    </a:xfrm>
                    <a:prstGeom prst="rect">
                      <a:avLst/>
                    </a:prstGeom>
                  </pic:spPr>
                </pic:pic>
              </a:graphicData>
            </a:graphic>
          </wp:inline>
        </w:drawing>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208270" cy="328803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23" name="image9.png"/>
                    <pic:cNvPicPr preferRelativeResize="0"/>
                  </pic:nvPicPr>
                  <pic:blipFill>
                    <a:blip r:embed="rId18"/>
                    <a:srcRect/>
                    <a:stretch>
                      <a:fillRect/>
                    </a:stretch>
                  </pic:blipFill>
                  <pic:spPr>
                    <a:xfrm>
                      <a:off x="0" y="0"/>
                      <a:ext cx="5208270" cy="3288030"/>
                    </a:xfrm>
                    <a:prstGeom prst="rect">
                      <a:avLst/>
                    </a:prstGeom>
                  </pic:spPr>
                </pic:pic>
              </a:graphicData>
            </a:graphic>
          </wp:inline>
        </w:drawing>
      </w:r>
    </w:p>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51"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Output program tersebut adalah :</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851"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3543300" cy="190500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9"/>
                    <a:stretch>
                      <a:fillRect/>
                    </a:stretch>
                  </pic:blipFill>
                  <pic:spPr>
                    <a:xfrm>
                      <a:off x="0" y="0"/>
                      <a:ext cx="3543300" cy="1905000"/>
                    </a:xfrm>
                    <a:prstGeom prst="rect">
                      <a:avLst/>
                    </a:prstGeom>
                    <a:noFill/>
                    <a:ln>
                      <a:noFill/>
                    </a:ln>
                  </pic:spPr>
                </pic:pic>
              </a:graphicData>
            </a:graphic>
          </wp:inline>
        </w:drawing>
      </w:r>
    </w:p>
    <w:p>
      <w:pPr>
        <w:spacing w:after="0" w:line="360" w:lineRule="auto"/>
        <w:ind w:left="284" w:firstLine="0"/>
        <w:rPr>
          <w:rFonts w:ascii="Times New Roman" w:hAnsi="Times New Roman" w:eastAsia="Times New Roman" w:cs="Times New Roman"/>
          <w:b w:val="0"/>
          <w:sz w:val="24"/>
          <w:szCs w:val="24"/>
          <w:u w:val="single"/>
          <w:vertAlign w:val="baseline"/>
        </w:rPr>
      </w:pPr>
      <w:r>
        <w:rPr>
          <w:rFonts w:ascii="Times New Roman" w:hAnsi="Times New Roman" w:eastAsia="Times New Roman" w:cs="Times New Roman"/>
          <w:b/>
          <w:sz w:val="24"/>
          <w:szCs w:val="24"/>
          <w:u w:val="single"/>
          <w:vertAlign w:val="baseline"/>
          <w:rtl w:val="0"/>
        </w:rPr>
        <w:t>Latihan 4</w:t>
      </w:r>
    </w:p>
    <w:p>
      <w:pPr>
        <w:keepNext w:val="0"/>
        <w:keepLines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51"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Tulis dan simpan code program berikut (perhatikan keyword super pada program) </w:t>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3943350" cy="316865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22" name="image10.png"/>
                    <pic:cNvPicPr preferRelativeResize="0"/>
                  </pic:nvPicPr>
                  <pic:blipFill>
                    <a:blip r:embed="rId20"/>
                    <a:srcRect/>
                    <a:stretch>
                      <a:fillRect/>
                    </a:stretch>
                  </pic:blipFill>
                  <pic:spPr>
                    <a:xfrm>
                      <a:off x="0" y="0"/>
                      <a:ext cx="3943350" cy="3168650"/>
                    </a:xfrm>
                    <a:prstGeom prst="rect">
                      <a:avLst/>
                    </a:prstGeom>
                  </pic:spPr>
                </pic:pic>
              </a:graphicData>
            </a:graphic>
          </wp:inline>
        </w:drawing>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124450" cy="3914775"/>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26" name="image12.png"/>
                    <pic:cNvPicPr preferRelativeResize="0"/>
                  </pic:nvPicPr>
                  <pic:blipFill>
                    <a:blip r:embed="rId21"/>
                    <a:srcRect/>
                    <a:stretch>
                      <a:fillRect/>
                    </a:stretch>
                  </pic:blipFill>
                  <pic:spPr>
                    <a:xfrm>
                      <a:off x="0" y="0"/>
                      <a:ext cx="5124450" cy="3914775"/>
                    </a:xfrm>
                    <a:prstGeom prst="rect">
                      <a:avLst/>
                    </a:prstGeom>
                  </pic:spPr>
                </pic:pic>
              </a:graphicData>
            </a:graphic>
          </wp:inline>
        </w:drawing>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4829175" cy="1988185"/>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24" name="image11.png"/>
                    <pic:cNvPicPr preferRelativeResize="0"/>
                  </pic:nvPicPr>
                  <pic:blipFill>
                    <a:blip r:embed="rId22"/>
                    <a:srcRect/>
                    <a:stretch>
                      <a:fillRect/>
                    </a:stretch>
                  </pic:blipFill>
                  <pic:spPr>
                    <a:xfrm>
                      <a:off x="0" y="0"/>
                      <a:ext cx="4829175" cy="1988185"/>
                    </a:xfrm>
                    <a:prstGeom prst="rect">
                      <a:avLst/>
                    </a:prstGeom>
                  </pic:spPr>
                </pic:pic>
              </a:graphicData>
            </a:graphic>
          </wp:inline>
        </w:drawing>
      </w:r>
    </w:p>
    <w:p>
      <w:pPr>
        <w:keepNext w:val="0"/>
        <w:keepLines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09"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Keluaran dari program tersebut adalah :</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709"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3562350" cy="192405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3"/>
                    <a:stretch>
                      <a:fillRect/>
                    </a:stretch>
                  </pic:blipFill>
                  <pic:spPr>
                    <a:xfrm>
                      <a:off x="0" y="0"/>
                      <a:ext cx="3562350" cy="1924050"/>
                    </a:xfrm>
                    <a:prstGeom prst="rect">
                      <a:avLst/>
                    </a:prstGeom>
                    <a:noFill/>
                    <a:ln>
                      <a:noFill/>
                    </a:ln>
                  </pic:spPr>
                </pic:pic>
              </a:graphicData>
            </a:graphic>
          </wp:inline>
        </w:drawing>
      </w:r>
    </w:p>
    <w:p>
      <w:pPr>
        <w:spacing w:line="360" w:lineRule="auto"/>
        <w:rPr>
          <w:rFonts w:ascii="Times New Roman" w:hAnsi="Times New Roman" w:eastAsia="Times New Roman" w:cs="Times New Roman"/>
          <w:sz w:val="24"/>
          <w:szCs w:val="24"/>
          <w:vertAlign w:val="baseline"/>
        </w:rPr>
      </w:pPr>
    </w:p>
    <w:p>
      <w:pPr>
        <w:rPr>
          <w:rFonts w:ascii="Times New Roman" w:hAnsi="Times New Roman" w:eastAsia="Times New Roman" w:cs="Times New Roman"/>
          <w:b w:val="0"/>
          <w:sz w:val="24"/>
          <w:szCs w:val="24"/>
          <w:u w:val="single"/>
          <w:vertAlign w:val="baseline"/>
        </w:rPr>
      </w:pPr>
      <w:r>
        <w:br w:type="page"/>
      </w:r>
    </w:p>
    <w:p>
      <w:pPr>
        <w:spacing w:line="240" w:lineRule="auto"/>
        <w:ind w:firstLine="426"/>
        <w:rPr>
          <w:rFonts w:ascii="Times New Roman" w:hAnsi="Times New Roman" w:eastAsia="Times New Roman" w:cs="Times New Roman"/>
          <w:b w:val="0"/>
          <w:sz w:val="24"/>
          <w:szCs w:val="24"/>
          <w:u w:val="single"/>
          <w:vertAlign w:val="baseline"/>
        </w:rPr>
      </w:pPr>
      <w:r>
        <w:rPr>
          <w:rFonts w:ascii="Times New Roman" w:hAnsi="Times New Roman" w:eastAsia="Times New Roman" w:cs="Times New Roman"/>
          <w:b/>
          <w:sz w:val="24"/>
          <w:szCs w:val="24"/>
          <w:u w:val="single"/>
          <w:vertAlign w:val="baseline"/>
          <w:rtl w:val="0"/>
        </w:rPr>
        <w:t>Latihan 5</w:t>
      </w:r>
    </w:p>
    <w:p>
      <w:pPr>
        <w:keepNext w:val="0"/>
        <w:keepLines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51"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Tulis dan simpan code program berikut :</w:t>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374640" cy="5658485"/>
            <wp:effectExtent l="0" t="0" r="16510" b="18415"/>
            <wp:docPr id="25" name="image7.png"/>
            <wp:cNvGraphicFramePr/>
            <a:graphic xmlns:a="http://schemas.openxmlformats.org/drawingml/2006/main">
              <a:graphicData uri="http://schemas.openxmlformats.org/drawingml/2006/picture">
                <pic:pic xmlns:pic="http://schemas.openxmlformats.org/drawingml/2006/picture">
                  <pic:nvPicPr>
                    <pic:cNvPr id="25" name="image7.png"/>
                    <pic:cNvPicPr preferRelativeResize="0"/>
                  </pic:nvPicPr>
                  <pic:blipFill>
                    <a:blip r:embed="rId24"/>
                    <a:srcRect/>
                    <a:stretch>
                      <a:fillRect/>
                    </a:stretch>
                  </pic:blipFill>
                  <pic:spPr>
                    <a:xfrm>
                      <a:off x="0" y="0"/>
                      <a:ext cx="5374640" cy="5658485"/>
                    </a:xfrm>
                    <a:prstGeom prst="rect">
                      <a:avLst/>
                    </a:prstGeom>
                  </pic:spPr>
                </pic:pic>
              </a:graphicData>
            </a:graphic>
          </wp:inline>
        </w:drawing>
      </w:r>
    </w:p>
    <w:p>
      <w:pPr>
        <w:spacing w:line="360" w:lineRule="auto"/>
        <w:ind w:left="284"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324475" cy="5743575"/>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27" name="image14.png"/>
                    <pic:cNvPicPr preferRelativeResize="0"/>
                  </pic:nvPicPr>
                  <pic:blipFill>
                    <a:blip r:embed="rId25"/>
                    <a:srcRect/>
                    <a:stretch>
                      <a:fillRect/>
                    </a:stretch>
                  </pic:blipFill>
                  <pic:spPr>
                    <a:xfrm>
                      <a:off x="0" y="0"/>
                      <a:ext cx="5324475" cy="5743575"/>
                    </a:xfrm>
                    <a:prstGeom prst="rect">
                      <a:avLst/>
                    </a:prstGeom>
                  </pic:spPr>
                </pic:pic>
              </a:graphicData>
            </a:graphic>
          </wp:inline>
        </w:drawing>
      </w:r>
      <w:r>
        <w:rPr>
          <w:rFonts w:ascii="Times New Roman" w:hAnsi="Times New Roman" w:eastAsia="Times New Roman" w:cs="Times New Roman"/>
          <w:sz w:val="24"/>
          <w:szCs w:val="24"/>
          <w:vertAlign w:val="baseline"/>
          <w:rtl w:val="0"/>
        </w:rPr>
        <w:t>;</w:t>
      </w:r>
    </w:p>
    <w:p>
      <w:pPr>
        <w:keepNext w:val="0"/>
        <w:keepLines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51"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Keluaran dari program tersebut adalah :</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51"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3867150" cy="23431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6"/>
                    <a:stretch>
                      <a:fillRect/>
                    </a:stretch>
                  </pic:blipFill>
                  <pic:spPr>
                    <a:xfrm>
                      <a:off x="0" y="0"/>
                      <a:ext cx="3867150" cy="2343150"/>
                    </a:xfrm>
                    <a:prstGeom prst="rect">
                      <a:avLst/>
                    </a:prstGeom>
                    <a:noFill/>
                    <a:ln>
                      <a:noFill/>
                    </a:ln>
                  </pic:spPr>
                </pic:pic>
              </a:graphicData>
            </a:graphic>
          </wp:inline>
        </w:drawing>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br w:type="page"/>
      </w:r>
      <w:r>
        <w:rPr>
          <w:rFonts w:ascii="Times New Roman" w:hAnsi="Times New Roman" w:eastAsia="Times New Roman" w:cs="Times New Roman"/>
          <w:b/>
          <w:i w:val="0"/>
          <w:smallCaps w:val="0"/>
          <w:strike w:val="0"/>
          <w:color w:val="000000"/>
          <w:sz w:val="24"/>
          <w:szCs w:val="24"/>
          <w:u w:val="none"/>
          <w:shd w:val="clear" w:fill="auto"/>
          <w:vertAlign w:val="baseline"/>
          <w:rtl w:val="0"/>
        </w:rPr>
        <w:t>Latihan 6</w:t>
      </w:r>
    </w:p>
    <w:p>
      <w:pPr>
        <w:keepNext w:val="0"/>
        <w:keepLines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Times New Roman" w:hAnsi="Times New Roman" w:eastAsia="Times New Roman" w:cs="Times New Roman"/>
          <w:b w:val="0"/>
          <w:i w:val="0"/>
          <w:smallCaps w:val="0"/>
          <w:strike w:val="0"/>
          <w:color w:val="000000"/>
          <w:sz w:val="23"/>
          <w:szCs w:val="23"/>
          <w:u w:val="none"/>
          <w:shd w:val="clear" w:fill="auto"/>
        </w:rPr>
      </w:pPr>
      <w:r>
        <w:rPr>
          <w:rFonts w:ascii="Times New Roman" w:hAnsi="Times New Roman" w:eastAsia="Times New Roman" w:cs="Times New Roman"/>
          <w:b w:val="0"/>
          <w:i w:val="0"/>
          <w:smallCaps w:val="0"/>
          <w:strike w:val="0"/>
          <w:color w:val="000000"/>
          <w:sz w:val="23"/>
          <w:szCs w:val="23"/>
          <w:u w:val="none"/>
          <w:shd w:val="clear" w:fill="auto"/>
          <w:vertAlign w:val="baseline"/>
          <w:rtl w:val="0"/>
        </w:rPr>
        <w:t>Tulislah program Overloading di bawah ini</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drawing>
          <wp:inline distT="0" distB="0" distL="114300" distR="114300">
            <wp:extent cx="3925570" cy="3865245"/>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28" name="image13.png"/>
                    <pic:cNvPicPr preferRelativeResize="0"/>
                  </pic:nvPicPr>
                  <pic:blipFill>
                    <a:blip r:embed="rId27"/>
                    <a:srcRect/>
                    <a:stretch>
                      <a:fillRect/>
                    </a:stretch>
                  </pic:blipFill>
                  <pic:spPr>
                    <a:xfrm>
                      <a:off x="0" y="0"/>
                      <a:ext cx="3925570" cy="3865245"/>
                    </a:xfrm>
                    <a:prstGeom prst="rect">
                      <a:avLst/>
                    </a:prstGeom>
                  </pic:spPr>
                </pic:pic>
              </a:graphicData>
            </a:graphic>
          </wp:inline>
        </w:drawing>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pPr>
        <w:keepNext w:val="0"/>
        <w:keepLines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left"/>
        <w:rPr>
          <w:rFonts w:ascii="Times New Roman" w:hAnsi="Times New Roman" w:eastAsia="Times New Roman" w:cs="Times New Roman"/>
          <w:b w:val="0"/>
          <w:i w:val="0"/>
          <w:smallCaps w:val="0"/>
          <w:strike w:val="0"/>
          <w:color w:val="000000"/>
          <w:sz w:val="24"/>
          <w:szCs w:val="24"/>
          <w:u w:val="none"/>
          <w:shd w:val="clear" w:fill="auto"/>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Keluaran dari program tersebut adalah :</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3305175" cy="127635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8"/>
                    <a:stretch>
                      <a:fillRect/>
                    </a:stretch>
                  </pic:blipFill>
                  <pic:spPr>
                    <a:xfrm>
                      <a:off x="0" y="0"/>
                      <a:ext cx="3305175" cy="1276350"/>
                    </a:xfrm>
                    <a:prstGeom prst="rect">
                      <a:avLst/>
                    </a:prstGeom>
                    <a:noFill/>
                    <a:ln>
                      <a:noFill/>
                    </a:ln>
                  </pic:spPr>
                </pic:pic>
              </a:graphicData>
            </a:graphic>
          </wp:inline>
        </w:drawing>
      </w:r>
    </w:p>
    <w:p>
      <w:pPr>
        <w:widowControl w:val="0"/>
        <w:numPr>
          <w:ilvl w:val="0"/>
          <w:numId w:val="1"/>
        </w:numPr>
        <w:spacing w:after="0" w:line="240" w:lineRule="auto"/>
        <w:ind w:left="360" w:hanging="360"/>
        <w:jc w:val="both"/>
        <w:rPr>
          <w:rFonts w:ascii="Times New Roman" w:hAnsi="Times New Roman" w:eastAsia="Times New Roman" w:cs="Times New Roman"/>
          <w:sz w:val="24"/>
          <w:szCs w:val="24"/>
        </w:rPr>
      </w:pPr>
      <w:r>
        <w:br w:type="page"/>
      </w:r>
      <w:r>
        <w:rPr>
          <w:rFonts w:ascii="Times New Roman" w:hAnsi="Times New Roman" w:eastAsia="Times New Roman" w:cs="Times New Roman"/>
          <w:b/>
          <w:sz w:val="24"/>
          <w:szCs w:val="24"/>
          <w:vertAlign w:val="baseline"/>
          <w:rtl w:val="0"/>
        </w:rPr>
        <w:t xml:space="preserve">Tugas Praktikum </w:t>
      </w:r>
    </w:p>
    <w:p>
      <w:pPr>
        <w:widowControl w:val="0"/>
        <w:spacing w:after="0"/>
        <w:rPr>
          <w:rFonts w:ascii="Times New Roman" w:hAnsi="Times New Roman" w:eastAsia="Times New Roman" w:cs="Times New Roman"/>
          <w:b w:val="0"/>
          <w:sz w:val="24"/>
          <w:szCs w:val="24"/>
          <w:vertAlign w:val="baseline"/>
        </w:rPr>
      </w:pPr>
    </w:p>
    <w:p>
      <w:pPr>
        <w:widowControl w:val="0"/>
        <w:spacing w:after="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Buatlah sebuah program dengan konsep Inheritance tentang Sekolah (Perpustakaan, Guru, Karyawan, Matpel atau yang lain pilih salah satu) buat subclasss yang memiliki subclass.!</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Sintaks dari program tersebut!</w:t>
      </w:r>
      <w:bookmarkStart w:id="0" w:name="_GoBack"/>
      <w:bookmarkEnd w:id="0"/>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4867275" cy="2895600"/>
            <wp:effectExtent l="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9"/>
                    <a:stretch>
                      <a:fillRect/>
                    </a:stretch>
                  </pic:blipFill>
                  <pic:spPr>
                    <a:xfrm>
                      <a:off x="0" y="0"/>
                      <a:ext cx="4867275" cy="2895600"/>
                    </a:xfrm>
                    <a:prstGeom prst="rect">
                      <a:avLst/>
                    </a:prstGeom>
                    <a:noFill/>
                    <a:ln>
                      <a:noFill/>
                    </a:ln>
                  </pic:spPr>
                </pic:pic>
              </a:graphicData>
            </a:graphic>
          </wp:inline>
        </w:drawing>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Keluaran dari program tersebut!</w:t>
      </w:r>
    </w:p>
    <w:p>
      <w:pPr>
        <w:widowControl w:val="0"/>
        <w:spacing w:after="0"/>
        <w:jc w:val="both"/>
        <w:rPr>
          <w:rFonts w:ascii="Times New Roman" w:hAnsi="Times New Roman" w:eastAsia="Times New Roman" w:cs="Times New Roman"/>
          <w:sz w:val="24"/>
          <w:szCs w:val="24"/>
          <w:vertAlign w:val="baseline"/>
        </w:rPr>
      </w:pPr>
      <w:r>
        <w:drawing>
          <wp:inline distT="0" distB="0" distL="114300" distR="114300">
            <wp:extent cx="3381375" cy="135255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0"/>
                    <a:stretch>
                      <a:fillRect/>
                    </a:stretch>
                  </pic:blipFill>
                  <pic:spPr>
                    <a:xfrm>
                      <a:off x="0" y="0"/>
                      <a:ext cx="3381375" cy="1352550"/>
                    </a:xfrm>
                    <a:prstGeom prst="rect">
                      <a:avLst/>
                    </a:prstGeom>
                    <a:noFill/>
                    <a:ln>
                      <a:noFill/>
                    </a:ln>
                  </pic:spPr>
                </pic:pic>
              </a:graphicData>
            </a:graphic>
          </wp:inline>
        </w:drawing>
      </w:r>
    </w:p>
    <w:p>
      <w:pPr>
        <w:widowControl w:val="0"/>
        <w:spacing w:after="0"/>
        <w:jc w:val="both"/>
        <w:rPr>
          <w:rFonts w:ascii="Times New Roman" w:hAnsi="Times New Roman" w:eastAsia="Times New Roman" w:cs="Times New Roman"/>
          <w:sz w:val="24"/>
          <w:szCs w:val="24"/>
          <w:vertAlign w:val="baseline"/>
        </w:rPr>
      </w:pPr>
    </w:p>
    <w:p>
      <w:pPr>
        <w:widowControl w:val="0"/>
        <w:spacing w:after="0"/>
        <w:jc w:val="both"/>
        <w:rPr>
          <w:rFonts w:ascii="Times New Roman" w:hAnsi="Times New Roman" w:eastAsia="Times New Roman" w:cs="Times New Roman"/>
          <w:sz w:val="24"/>
          <w:szCs w:val="24"/>
          <w:vertAlign w:val="baseline"/>
        </w:rPr>
      </w:pPr>
      <w:r>
        <mc:AlternateContent>
          <mc:Choice Requires="wps">
            <w:drawing>
              <wp:anchor distT="0" distB="0" distL="114300" distR="114300" simplePos="0" relativeHeight="251659264" behindDoc="0" locked="0" layoutInCell="1" allowOverlap="1">
                <wp:simplePos x="0" y="0"/>
                <wp:positionH relativeFrom="column">
                  <wp:posOffset>927100</wp:posOffset>
                </wp:positionH>
                <wp:positionV relativeFrom="paragraph">
                  <wp:posOffset>1574800</wp:posOffset>
                </wp:positionV>
                <wp:extent cx="4143375" cy="1257300"/>
                <wp:effectExtent l="0" t="0" r="0" b="0"/>
                <wp:wrapNone/>
                <wp:docPr id="8" name="Rounded Rectangle 8"/>
                <wp:cNvGraphicFramePr/>
                <a:graphic xmlns:a="http://schemas.openxmlformats.org/drawingml/2006/main">
                  <a:graphicData uri="http://schemas.microsoft.com/office/word/2010/wordprocessingShape">
                    <wps:wsp>
                      <wps:cNvSpPr/>
                      <wps:spPr>
                        <a:xfrm>
                          <a:off x="3283838" y="3160875"/>
                          <a:ext cx="4124325" cy="1238250"/>
                        </a:xfrm>
                        <a:prstGeom prst="roundRect">
                          <a:avLst>
                            <a:gd name="adj" fmla="val 16667"/>
                          </a:avLst>
                        </a:prstGeom>
                        <a:noFill/>
                        <a:ln w="19050" cap="flat" cmpd="sng">
                          <a:solidFill>
                            <a:srgbClr val="000000"/>
                          </a:solidFill>
                          <a:prstDash val="solid"/>
                          <a:miter lim="800000"/>
                          <a:headEnd type="none" w="sm" len="sm"/>
                          <a:tailEnd type="none" w="sm" len="sm"/>
                        </a:ln>
                      </wps:spPr>
                      <wps:txbx>
                        <w:txbxContent>
                          <w:p>
                            <w:pPr>
                              <w:spacing w:before="0" w:after="0" w:line="240" w:lineRule="auto"/>
                              <w:ind w:left="0" w:right="0" w:firstLine="0"/>
                              <w:jc w:val="center"/>
                            </w:pPr>
                            <w:r>
                              <w:rPr>
                                <w:rFonts w:ascii="Rockwell" w:hAnsi="Rockwell" w:eastAsia="Rockwell" w:cs="Rockwell"/>
                                <w:b/>
                                <w:i w:val="0"/>
                                <w:smallCaps w:val="0"/>
                                <w:strike w:val="0"/>
                                <w:color w:val="000000"/>
                                <w:sz w:val="32"/>
                                <w:vertAlign w:val="baseline"/>
                              </w:rPr>
                              <w:t>Lampauilah Batas Maksimalmu</w:t>
                            </w:r>
                          </w:p>
                          <w:p>
                            <w:pPr>
                              <w:spacing w:before="0" w:after="0" w:line="240" w:lineRule="auto"/>
                              <w:ind w:left="0" w:right="0" w:firstLine="0"/>
                              <w:jc w:val="center"/>
                            </w:pPr>
                            <w:r>
                              <w:rPr>
                                <w:rFonts w:ascii="Rockwell" w:hAnsi="Rockwell" w:eastAsia="Rockwell" w:cs="Rockwell"/>
                                <w:b/>
                                <w:i w:val="0"/>
                                <w:smallCaps w:val="0"/>
                                <w:strike w:val="0"/>
                                <w:color w:val="000000"/>
                                <w:sz w:val="32"/>
                                <w:vertAlign w:val="baseline"/>
                              </w:rPr>
                              <w:t>Maka Kesuksesan Akan Bersamamu</w:t>
                            </w:r>
                          </w:p>
                          <w:p>
                            <w:pPr>
                              <w:spacing w:before="0" w:after="0" w:line="240" w:lineRule="auto"/>
                              <w:ind w:left="0" w:right="0" w:firstLine="0"/>
                              <w:jc w:val="center"/>
                            </w:pPr>
                          </w:p>
                          <w:p>
                            <w:pPr>
                              <w:spacing w:before="0" w:after="0" w:line="240" w:lineRule="auto"/>
                              <w:ind w:left="0" w:right="0" w:firstLine="0"/>
                              <w:jc w:val="center"/>
                            </w:pPr>
                            <w:r>
                              <w:rPr>
                                <w:rFonts w:ascii="Arial Black" w:hAnsi="Arial Black" w:eastAsia="Arial Black" w:cs="Arial Black"/>
                                <w:b/>
                                <w:i w:val="0"/>
                                <w:smallCaps w:val="0"/>
                                <w:strike w:val="0"/>
                                <w:color w:val="000000"/>
                                <w:sz w:val="24"/>
                                <w:vertAlign w:val="baseline"/>
                              </w:rPr>
                              <w:t xml:space="preserve">-- </w:t>
                            </w:r>
                            <w:r>
                              <w:rPr>
                                <w:rFonts w:ascii="Overlock" w:hAnsi="Overlock" w:eastAsia="Overlock" w:cs="Overlock"/>
                                <w:b/>
                                <w:i w:val="0"/>
                                <w:smallCaps w:val="0"/>
                                <w:strike w:val="0"/>
                                <w:color w:val="000000"/>
                                <w:sz w:val="36"/>
                                <w:vertAlign w:val="baseline"/>
                              </w:rPr>
                              <w:t>Siswa Telkom Keren</w:t>
                            </w:r>
                            <w:r>
                              <w:rPr>
                                <w:rFonts w:ascii="Rosewood Std Regular" w:hAnsi="Rosewood Std Regular" w:eastAsia="Rosewood Std Regular" w:cs="Rosewood Std Regular"/>
                                <w:b/>
                                <w:i w:val="0"/>
                                <w:smallCaps w:val="0"/>
                                <w:strike w:val="0"/>
                                <w:color w:val="000000"/>
                                <w:sz w:val="24"/>
                                <w:vertAlign w:val="baseline"/>
                              </w:rPr>
                              <w:t xml:space="preserve"> </w:t>
                            </w:r>
                            <w:r>
                              <w:rPr>
                                <w:rFonts w:ascii="Arial Black" w:hAnsi="Arial Black" w:eastAsia="Arial Black" w:cs="Arial Black"/>
                                <w:b/>
                                <w:i w:val="0"/>
                                <w:smallCaps w:val="0"/>
                                <w:strike w:val="0"/>
                                <w:color w:val="000000"/>
                                <w:sz w:val="24"/>
                                <w:vertAlign w:val="baseline"/>
                              </w:rPr>
                              <w:t>--</w:t>
                            </w:r>
                          </w:p>
                          <w:p>
                            <w:pPr>
                              <w:spacing w:before="0" w:after="200" w:line="275" w:lineRule="auto"/>
                              <w:ind w:left="0" w:right="0" w:firstLine="0"/>
                              <w:jc w:val="left"/>
                            </w:pPr>
                          </w:p>
                          <w:p>
                            <w:pPr>
                              <w:spacing w:before="0" w:after="200" w:line="275"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oundrect id="_x0000_s1026" o:spid="_x0000_s1026" o:spt="2" style="position:absolute;left:0pt;margin-left:73pt;margin-top:124pt;height:99pt;width:326.25pt;z-index:251659264;mso-width-relative:page;mso-height-relative:page;" filled="f" stroked="t" coordsize="21600,21600" arcsize="0.166666666666667" o:gfxdata="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2YwF1NoAAAALAQAADwAAAAAAAAABACAAAAAiAAAAZHJzL2Rvd25yZXYueG1sUEsBAhQA&#10;FAAAAAgAh07iQO2wIDdiAgAA0QQAAA4AAAAAAAAAAQAgAAAAKQEAAGRycy9lMm9Eb2MueG1sUEsF&#10;BgAAAAAGAAYAWQEAAP0FAAAAAA==&#10;">
                <v:fill on="f" focussize="0,0"/>
                <v:stroke weight="1.5pt" color="#000000" miterlimit="8" joinstyle="miter" startarrowwidth="narrow" startarrowlength="short" endarrowwidth="narrow" endarrowlength="short"/>
                <v:imagedata o:title=""/>
                <o:lock v:ext="edit" aspectratio="f"/>
                <v:textbox inset="7.1988188976378pt,3.59842519685039pt,7.1988188976378pt,3.59842519685039pt">
                  <w:txbxContent>
                    <w:p>
                      <w:pPr>
                        <w:spacing w:before="0" w:after="0" w:line="240" w:lineRule="auto"/>
                        <w:ind w:left="0" w:right="0" w:firstLine="0"/>
                        <w:jc w:val="center"/>
                      </w:pPr>
                      <w:r>
                        <w:rPr>
                          <w:rFonts w:ascii="Rockwell" w:hAnsi="Rockwell" w:eastAsia="Rockwell" w:cs="Rockwell"/>
                          <w:b/>
                          <w:i w:val="0"/>
                          <w:smallCaps w:val="0"/>
                          <w:strike w:val="0"/>
                          <w:color w:val="000000"/>
                          <w:sz w:val="32"/>
                          <w:vertAlign w:val="baseline"/>
                        </w:rPr>
                        <w:t>Lampauilah Batas Maksimalmu</w:t>
                      </w:r>
                    </w:p>
                    <w:p>
                      <w:pPr>
                        <w:spacing w:before="0" w:after="0" w:line="240" w:lineRule="auto"/>
                        <w:ind w:left="0" w:right="0" w:firstLine="0"/>
                        <w:jc w:val="center"/>
                      </w:pPr>
                      <w:r>
                        <w:rPr>
                          <w:rFonts w:ascii="Rockwell" w:hAnsi="Rockwell" w:eastAsia="Rockwell" w:cs="Rockwell"/>
                          <w:b/>
                          <w:i w:val="0"/>
                          <w:smallCaps w:val="0"/>
                          <w:strike w:val="0"/>
                          <w:color w:val="000000"/>
                          <w:sz w:val="32"/>
                          <w:vertAlign w:val="baseline"/>
                        </w:rPr>
                        <w:t>Maka Kesuksesan Akan Bersamamu</w:t>
                      </w:r>
                    </w:p>
                    <w:p>
                      <w:pPr>
                        <w:spacing w:before="0" w:after="0" w:line="240" w:lineRule="auto"/>
                        <w:ind w:left="0" w:right="0" w:firstLine="0"/>
                        <w:jc w:val="center"/>
                      </w:pPr>
                    </w:p>
                    <w:p>
                      <w:pPr>
                        <w:spacing w:before="0" w:after="0" w:line="240" w:lineRule="auto"/>
                        <w:ind w:left="0" w:right="0" w:firstLine="0"/>
                        <w:jc w:val="center"/>
                      </w:pPr>
                      <w:r>
                        <w:rPr>
                          <w:rFonts w:ascii="Arial Black" w:hAnsi="Arial Black" w:eastAsia="Arial Black" w:cs="Arial Black"/>
                          <w:b/>
                          <w:i w:val="0"/>
                          <w:smallCaps w:val="0"/>
                          <w:strike w:val="0"/>
                          <w:color w:val="000000"/>
                          <w:sz w:val="24"/>
                          <w:vertAlign w:val="baseline"/>
                        </w:rPr>
                        <w:t xml:space="preserve">-- </w:t>
                      </w:r>
                      <w:r>
                        <w:rPr>
                          <w:rFonts w:ascii="Overlock" w:hAnsi="Overlock" w:eastAsia="Overlock" w:cs="Overlock"/>
                          <w:b/>
                          <w:i w:val="0"/>
                          <w:smallCaps w:val="0"/>
                          <w:strike w:val="0"/>
                          <w:color w:val="000000"/>
                          <w:sz w:val="36"/>
                          <w:vertAlign w:val="baseline"/>
                        </w:rPr>
                        <w:t>Siswa Telkom Keren</w:t>
                      </w:r>
                      <w:r>
                        <w:rPr>
                          <w:rFonts w:ascii="Rosewood Std Regular" w:hAnsi="Rosewood Std Regular" w:eastAsia="Rosewood Std Regular" w:cs="Rosewood Std Regular"/>
                          <w:b/>
                          <w:i w:val="0"/>
                          <w:smallCaps w:val="0"/>
                          <w:strike w:val="0"/>
                          <w:color w:val="000000"/>
                          <w:sz w:val="24"/>
                          <w:vertAlign w:val="baseline"/>
                        </w:rPr>
                        <w:t xml:space="preserve"> </w:t>
                      </w:r>
                      <w:r>
                        <w:rPr>
                          <w:rFonts w:ascii="Arial Black" w:hAnsi="Arial Black" w:eastAsia="Arial Black" w:cs="Arial Black"/>
                          <w:b/>
                          <w:i w:val="0"/>
                          <w:smallCaps w:val="0"/>
                          <w:strike w:val="0"/>
                          <w:color w:val="000000"/>
                          <w:sz w:val="24"/>
                          <w:vertAlign w:val="baseline"/>
                        </w:rPr>
                        <w:t>--</w:t>
                      </w:r>
                    </w:p>
                    <w:p>
                      <w:pPr>
                        <w:spacing w:before="0" w:after="200" w:line="275" w:lineRule="auto"/>
                        <w:ind w:left="0" w:right="0" w:firstLine="0"/>
                        <w:jc w:val="left"/>
                      </w:pPr>
                    </w:p>
                    <w:p>
                      <w:pPr>
                        <w:spacing w:before="0" w:after="200" w:line="275" w:lineRule="auto"/>
                        <w:ind w:left="0" w:right="0" w:firstLine="0"/>
                        <w:jc w:val="left"/>
                      </w:pPr>
                    </w:p>
                  </w:txbxContent>
                </v:textbox>
              </v:round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1917700</wp:posOffset>
                </wp:positionH>
                <wp:positionV relativeFrom="paragraph">
                  <wp:posOffset>8432800</wp:posOffset>
                </wp:positionV>
                <wp:extent cx="3654425" cy="1149350"/>
                <wp:effectExtent l="0" t="0" r="0" b="0"/>
                <wp:wrapNone/>
                <wp:docPr id="10" name="Rounded Rectangle 10"/>
                <wp:cNvGraphicFramePr/>
                <a:graphic xmlns:a="http://schemas.openxmlformats.org/drawingml/2006/main">
                  <a:graphicData uri="http://schemas.microsoft.com/office/word/2010/wordprocessingShape">
                    <wps:wsp>
                      <wps:cNvSpPr/>
                      <wps:spPr>
                        <a:xfrm>
                          <a:off x="3531488" y="3218025"/>
                          <a:ext cx="3629025" cy="1123950"/>
                        </a:xfrm>
                        <a:prstGeom prst="roundRect">
                          <a:avLst>
                            <a:gd name="adj" fmla="val 16667"/>
                          </a:avLst>
                        </a:prstGeom>
                        <a:solidFill>
                          <a:srgbClr val="92D050"/>
                        </a:solidFill>
                        <a:ln w="25400" cap="flat" cmpd="sng">
                          <a:solidFill>
                            <a:srgbClr val="395E89"/>
                          </a:solidFill>
                          <a:prstDash val="dashDot"/>
                          <a:round/>
                          <a:headEnd type="none" w="sm" len="sm"/>
                          <a:tailEnd type="none" w="sm" len="sm"/>
                        </a:ln>
                      </wps:spPr>
                      <wps:txbx>
                        <w:txbxContent>
                          <w:p>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oundrect id="_x0000_s1026" o:spid="_x0000_s1026" o:spt="2" style="position:absolute;left:0pt;margin-left:151pt;margin-top:664pt;height:90.5pt;width:287.75pt;z-index:251659264;v-text-anchor:middle;mso-width-relative:page;mso-height-relative:page;" fillcolor="#92D050" filled="t" stroked="t" coordsize="21600,21600" arcsize="0.166666666666667" o:gfxdata="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iKWc3aAAAADQEAAA8AAAAAAAAAAQAgAAAAIgAAAGRycy9kb3ducmV2LnhtbFBLAQIU&#10;ABQAAAAIAIdO4kBbfLESYwIAAPMEAAAOAAAAAAAAAAEAIAAAACkBAABkcnMvZTJvRG9jLnhtbFBL&#10;BQYAAAAABgAGAFkBAAD+BQAAAAA=&#10;">
                <v:fill on="t" focussize="0,0"/>
                <v:stroke weight="2pt" color="#395E89" joinstyle="round" dashstyle="dashDot"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left"/>
                      </w:pPr>
                    </w:p>
                  </w:txbxContent>
                </v:textbox>
              </v:round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1917700</wp:posOffset>
                </wp:positionH>
                <wp:positionV relativeFrom="paragraph">
                  <wp:posOffset>8432800</wp:posOffset>
                </wp:positionV>
                <wp:extent cx="3654425" cy="1149350"/>
                <wp:effectExtent l="0" t="0" r="0" b="0"/>
                <wp:wrapNone/>
                <wp:docPr id="11" name="Rounded Rectangle 11"/>
                <wp:cNvGraphicFramePr/>
                <a:graphic xmlns:a="http://schemas.openxmlformats.org/drawingml/2006/main">
                  <a:graphicData uri="http://schemas.microsoft.com/office/word/2010/wordprocessingShape">
                    <wps:wsp>
                      <wps:cNvSpPr/>
                      <wps:spPr>
                        <a:xfrm>
                          <a:off x="3531488" y="3218025"/>
                          <a:ext cx="3629025" cy="1123950"/>
                        </a:xfrm>
                        <a:prstGeom prst="roundRect">
                          <a:avLst>
                            <a:gd name="adj" fmla="val 16667"/>
                          </a:avLst>
                        </a:prstGeom>
                        <a:solidFill>
                          <a:srgbClr val="92D050"/>
                        </a:solidFill>
                        <a:ln w="25400" cap="flat" cmpd="sng">
                          <a:solidFill>
                            <a:srgbClr val="395E89"/>
                          </a:solidFill>
                          <a:prstDash val="dashDot"/>
                          <a:round/>
                          <a:headEnd type="none" w="sm" len="sm"/>
                          <a:tailEnd type="none" w="sm" len="sm"/>
                        </a:ln>
                      </wps:spPr>
                      <wps:txbx>
                        <w:txbxContent>
                          <w:p>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oundrect id="_x0000_s1026" o:spid="_x0000_s1026" o:spt="2" style="position:absolute;left:0pt;margin-left:151pt;margin-top:664pt;height:90.5pt;width:287.75pt;z-index:251659264;v-text-anchor:middle;mso-width-relative:page;mso-height-relative:page;" fillcolor="#92D050" filled="t" stroked="t" coordsize="21600,21600" arcsize="0.166666666666667" o:gfxdata="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mIpZzdoAAAANAQAADwAAAAAAAAABACAAAAAiAAAAZHJzL2Rvd25yZXYueG1sUEsB&#10;AhQAFAAAAAgAh07iQMVC2LJlAgAA8wQAAA4AAAAAAAAAAQAgAAAAKQEAAGRycy9lMm9Eb2MueG1s&#10;UEsFBgAAAAAGAAYAWQEAAAAGAAAAAA==&#10;">
                <v:fill on="t" focussize="0,0"/>
                <v:stroke weight="2pt" color="#395E89" joinstyle="round" dashstyle="dashDot"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left"/>
                      </w:pPr>
                    </w:p>
                  </w:txbxContent>
                </v:textbox>
              </v:roundrect>
            </w:pict>
          </mc:Fallback>
        </mc:AlternateContent>
      </w:r>
    </w:p>
    <w:sectPr>
      <w:footerReference r:id="rId5" w:type="default"/>
      <w:pgSz w:w="11900" w:h="16836"/>
      <w:pgMar w:top="1434" w:right="1400" w:bottom="704" w:left="14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Rockwell">
    <w:altName w:val="Segoe Print"/>
    <w:panose1 w:val="02060603020205020403"/>
    <w:charset w:val="00"/>
    <w:family w:val="auto"/>
    <w:pitch w:val="default"/>
    <w:sig w:usb0="00000000"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Overlock">
    <w:altName w:val="Segoe Print"/>
    <w:panose1 w:val="00000000000000000000"/>
    <w:charset w:val="00"/>
    <w:family w:val="auto"/>
    <w:pitch w:val="default"/>
    <w:sig w:usb0="00000000" w:usb1="00000000" w:usb2="00000000" w:usb3="00000000" w:csb0="00000000" w:csb1="00000000"/>
  </w:font>
  <w:font w:name="Rosewood Std 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vertAlign w:val="baseline"/>
      </w:rPr>
    </w:pPr>
  </w:p>
  <w:tbl>
    <w:tblPr>
      <w:tblStyle w:val="13"/>
      <w:tblW w:w="9296" w:type="dxa"/>
      <w:tblInd w:w="0" w:type="dxa"/>
      <w:tblBorders>
        <w:top w:val="single" w:color="808080" w:sz="18" w:space="0"/>
        <w:left w:val="none" w:color="000000" w:sz="0" w:space="0"/>
        <w:bottom w:val="none" w:color="000000" w:sz="0" w:space="0"/>
        <w:right w:val="none" w:color="000000" w:sz="0" w:space="0"/>
        <w:insideH w:val="none" w:color="000000" w:sz="0" w:space="0"/>
        <w:insideV w:val="single" w:color="808080" w:sz="18" w:space="0"/>
      </w:tblBorders>
      <w:tblLayout w:type="fixed"/>
      <w:tblCellMar>
        <w:top w:w="0" w:type="dxa"/>
        <w:left w:w="108" w:type="dxa"/>
        <w:bottom w:w="0" w:type="dxa"/>
        <w:right w:w="108" w:type="dxa"/>
      </w:tblCellMar>
    </w:tblPr>
    <w:tblGrid>
      <w:gridCol w:w="964"/>
      <w:gridCol w:w="8332"/>
    </w:tblGrid>
    <w:tr>
      <w:tblPrEx>
        <w:tblBorders>
          <w:top w:val="single" w:color="808080" w:sz="18" w:space="0"/>
          <w:left w:val="none" w:color="000000" w:sz="0" w:space="0"/>
          <w:bottom w:val="none" w:color="000000" w:sz="0" w:space="0"/>
          <w:right w:val="none" w:color="000000" w:sz="0" w:space="0"/>
          <w:insideH w:val="none" w:color="000000" w:sz="0" w:space="0"/>
          <w:insideV w:val="single" w:color="808080" w:sz="18" w:space="0"/>
        </w:tblBorders>
        <w:tblCellMar>
          <w:top w:w="0" w:type="dxa"/>
          <w:left w:w="108" w:type="dxa"/>
          <w:bottom w:w="0" w:type="dxa"/>
          <w:right w:w="108" w:type="dxa"/>
        </w:tblCellMar>
      </w:tblPrEx>
      <w:tc>
        <w:tcPr>
          <w:tcBorders>
            <w:top w:val="single" w:color="808080" w:sz="18" w:space="0"/>
          </w:tcBorders>
          <w:vAlign w:val="top"/>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ascii="Calibri" w:hAnsi="Calibri" w:eastAsia="Calibri" w:cs="Calibri"/>
              <w:b w:val="0"/>
              <w:i w:val="0"/>
              <w:smallCaps w:val="0"/>
              <w:strike w:val="0"/>
              <w:color w:val="4F81BD"/>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tc>
      <w:tc>
        <w:tcPr>
          <w:tcBorders>
            <w:top w:val="single" w:color="808080" w:sz="18" w:space="0"/>
          </w:tcBorders>
          <w:vAlign w:val="top"/>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Modul Praktikum PBO SMK Telkom Malang</w:t>
          </w:r>
        </w:p>
      </w:tc>
    </w:tr>
  </w:tbl>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 w:val="right" w:pos="9040"/>
      </w:tabs>
      <w:spacing w:before="0" w:after="0" w:line="240" w:lineRule="auto"/>
      <w:ind w:left="0" w:right="0" w:firstLine="0"/>
      <w:jc w:val="left"/>
      <w:rPr>
        <w:rFonts w:ascii="Calibri" w:hAnsi="Calibri" w:eastAsia="Calibri" w:cs="Calibri"/>
        <w:b w:val="0"/>
        <w:i w:val="0"/>
        <w:smallCaps w:val="0"/>
        <w:strike w:val="0"/>
        <w:color w:val="000000"/>
        <w:sz w:val="20"/>
        <w:szCs w:val="20"/>
        <w:u w:val="none"/>
        <w:shd w:val="clear" w:fill="auto"/>
        <w:vertAlign w:val="baseline"/>
      </w:rPr>
    </w:pPr>
  </w:p>
  <w:p>
    <w:pPr>
      <w:rPr>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lowerLetter"/>
      <w:lvlText w:val="%1."/>
      <w:lvlJc w:val="left"/>
      <w:pPr>
        <w:ind w:left="1494" w:hanging="360"/>
      </w:pPr>
      <w:rPr>
        <w:vertAlign w:val="baseline"/>
      </w:rPr>
    </w:lvl>
    <w:lvl w:ilvl="1" w:tentative="0">
      <w:start w:val="1"/>
      <w:numFmt w:val="lowerLetter"/>
      <w:lvlText w:val="%2."/>
      <w:lvlJc w:val="left"/>
      <w:pPr>
        <w:ind w:left="2214" w:hanging="360"/>
      </w:pPr>
      <w:rPr>
        <w:vertAlign w:val="baseline"/>
      </w:rPr>
    </w:lvl>
    <w:lvl w:ilvl="2" w:tentative="0">
      <w:start w:val="1"/>
      <w:numFmt w:val="lowerRoman"/>
      <w:lvlText w:val="%3."/>
      <w:lvlJc w:val="right"/>
      <w:pPr>
        <w:ind w:left="2934" w:hanging="180"/>
      </w:pPr>
      <w:rPr>
        <w:vertAlign w:val="baseline"/>
      </w:rPr>
    </w:lvl>
    <w:lvl w:ilvl="3" w:tentative="0">
      <w:start w:val="1"/>
      <w:numFmt w:val="decimal"/>
      <w:lvlText w:val="%4."/>
      <w:lvlJc w:val="left"/>
      <w:pPr>
        <w:ind w:left="3654" w:hanging="360"/>
      </w:pPr>
      <w:rPr>
        <w:vertAlign w:val="baseline"/>
      </w:rPr>
    </w:lvl>
    <w:lvl w:ilvl="4" w:tentative="0">
      <w:start w:val="1"/>
      <w:numFmt w:val="lowerLetter"/>
      <w:lvlText w:val="%5."/>
      <w:lvlJc w:val="left"/>
      <w:pPr>
        <w:ind w:left="4374" w:hanging="360"/>
      </w:pPr>
      <w:rPr>
        <w:vertAlign w:val="baseline"/>
      </w:rPr>
    </w:lvl>
    <w:lvl w:ilvl="5" w:tentative="0">
      <w:start w:val="1"/>
      <w:numFmt w:val="lowerRoman"/>
      <w:lvlText w:val="%6."/>
      <w:lvlJc w:val="right"/>
      <w:pPr>
        <w:ind w:left="5094" w:hanging="180"/>
      </w:pPr>
      <w:rPr>
        <w:vertAlign w:val="baseline"/>
      </w:rPr>
    </w:lvl>
    <w:lvl w:ilvl="6" w:tentative="0">
      <w:start w:val="1"/>
      <w:numFmt w:val="decimal"/>
      <w:lvlText w:val="%7."/>
      <w:lvlJc w:val="left"/>
      <w:pPr>
        <w:ind w:left="5814" w:hanging="360"/>
      </w:pPr>
      <w:rPr>
        <w:vertAlign w:val="baseline"/>
      </w:rPr>
    </w:lvl>
    <w:lvl w:ilvl="7" w:tentative="0">
      <w:start w:val="1"/>
      <w:numFmt w:val="lowerLetter"/>
      <w:lvlText w:val="%8."/>
      <w:lvlJc w:val="left"/>
      <w:pPr>
        <w:ind w:left="6534" w:hanging="360"/>
      </w:pPr>
      <w:rPr>
        <w:vertAlign w:val="baseline"/>
      </w:rPr>
    </w:lvl>
    <w:lvl w:ilvl="8" w:tentative="0">
      <w:start w:val="1"/>
      <w:numFmt w:val="lowerRoman"/>
      <w:lvlText w:val="%9."/>
      <w:lvlJc w:val="right"/>
      <w:pPr>
        <w:ind w:left="7254" w:hanging="180"/>
      </w:pPr>
      <w:rPr>
        <w:vertAlign w:val="baseline"/>
      </w:rPr>
    </w:lvl>
  </w:abstractNum>
  <w:abstractNum w:abstractNumId="1">
    <w:nsid w:val="BF205925"/>
    <w:multiLevelType w:val="multilevel"/>
    <w:tmpl w:val="BF205925"/>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abstractNum w:abstractNumId="2">
    <w:nsid w:val="CF092B84"/>
    <w:multiLevelType w:val="multilevel"/>
    <w:tmpl w:val="CF092B84"/>
    <w:lvl w:ilvl="0" w:tentative="0">
      <w:start w:val="1"/>
      <w:numFmt w:val="lowerLetter"/>
      <w:lvlText w:val="%1."/>
      <w:lvlJc w:val="left"/>
      <w:pPr>
        <w:ind w:left="1080" w:hanging="360"/>
      </w:pPr>
      <w:rPr>
        <w:vertAlign w:val="baseline"/>
      </w:rPr>
    </w:lvl>
    <w:lvl w:ilvl="1" w:tentative="0">
      <w:start w:val="1"/>
      <w:numFmt w:val="lowerLetter"/>
      <w:lvlText w:val="%2."/>
      <w:lvlJc w:val="left"/>
      <w:pPr>
        <w:ind w:left="1800" w:hanging="360"/>
      </w:pPr>
      <w:rPr>
        <w:vertAlign w:val="baseline"/>
      </w:rPr>
    </w:lvl>
    <w:lvl w:ilvl="2" w:tentative="0">
      <w:start w:val="1"/>
      <w:numFmt w:val="lowerRoman"/>
      <w:lvlText w:val="%3."/>
      <w:lvlJc w:val="right"/>
      <w:pPr>
        <w:ind w:left="2520" w:hanging="180"/>
      </w:pPr>
      <w:rPr>
        <w:vertAlign w:val="baseline"/>
      </w:rPr>
    </w:lvl>
    <w:lvl w:ilvl="3" w:tentative="0">
      <w:start w:val="1"/>
      <w:numFmt w:val="decimal"/>
      <w:lvlText w:val="%4."/>
      <w:lvlJc w:val="left"/>
      <w:pPr>
        <w:ind w:left="3240" w:hanging="360"/>
      </w:pPr>
      <w:rPr>
        <w:vertAlign w:val="baseline"/>
      </w:rPr>
    </w:lvl>
    <w:lvl w:ilvl="4" w:tentative="0">
      <w:start w:val="1"/>
      <w:numFmt w:val="lowerLetter"/>
      <w:lvlText w:val="%5."/>
      <w:lvlJc w:val="left"/>
      <w:pPr>
        <w:ind w:left="3960" w:hanging="360"/>
      </w:pPr>
      <w:rPr>
        <w:vertAlign w:val="baseline"/>
      </w:rPr>
    </w:lvl>
    <w:lvl w:ilvl="5" w:tentative="0">
      <w:start w:val="1"/>
      <w:numFmt w:val="lowerRoman"/>
      <w:lvlText w:val="%6."/>
      <w:lvlJc w:val="right"/>
      <w:pPr>
        <w:ind w:left="4680" w:hanging="180"/>
      </w:pPr>
      <w:rPr>
        <w:vertAlign w:val="baseline"/>
      </w:rPr>
    </w:lvl>
    <w:lvl w:ilvl="6" w:tentative="0">
      <w:start w:val="1"/>
      <w:numFmt w:val="decimal"/>
      <w:lvlText w:val="%7."/>
      <w:lvlJc w:val="left"/>
      <w:pPr>
        <w:ind w:left="5400" w:hanging="360"/>
      </w:pPr>
      <w:rPr>
        <w:vertAlign w:val="baseline"/>
      </w:rPr>
    </w:lvl>
    <w:lvl w:ilvl="7" w:tentative="0">
      <w:start w:val="1"/>
      <w:numFmt w:val="lowerLetter"/>
      <w:lvlText w:val="%8."/>
      <w:lvlJc w:val="left"/>
      <w:pPr>
        <w:ind w:left="6120" w:hanging="360"/>
      </w:pPr>
      <w:rPr>
        <w:vertAlign w:val="baseline"/>
      </w:rPr>
    </w:lvl>
    <w:lvl w:ilvl="8" w:tentative="0">
      <w:start w:val="1"/>
      <w:numFmt w:val="lowerRoman"/>
      <w:lvlText w:val="%9."/>
      <w:lvlJc w:val="right"/>
      <w:pPr>
        <w:ind w:left="6840" w:hanging="180"/>
      </w:pPr>
      <w:rPr>
        <w:vertAlign w:val="baseline"/>
      </w:rPr>
    </w:lvl>
  </w:abstractNum>
  <w:abstractNum w:abstractNumId="3">
    <w:nsid w:val="0053208E"/>
    <w:multiLevelType w:val="multilevel"/>
    <w:tmpl w:val="0053208E"/>
    <w:lvl w:ilvl="0" w:tentative="0">
      <w:start w:val="1"/>
      <w:numFmt w:val="upperLetter"/>
      <w:lvlText w:val="%1."/>
      <w:lvlJc w:val="left"/>
      <w:pPr>
        <w:ind w:left="720" w:hanging="360"/>
      </w:pPr>
      <w:rPr>
        <w:b/>
        <w:vertAlign w:val="baseline"/>
      </w:rPr>
    </w:lvl>
    <w:lvl w:ilvl="1" w:tentative="0">
      <w:start w:val="1"/>
      <w:numFmt w:val="decimal"/>
      <w:lvlText w:val="%2."/>
      <w:lvlJc w:val="left"/>
      <w:pPr>
        <w:ind w:left="1440" w:hanging="360"/>
      </w:pPr>
      <w:rPr>
        <w:vertAlign w:val="baseline"/>
      </w:rPr>
    </w:lvl>
    <w:lvl w:ilvl="2" w:tentative="0">
      <w:start w:val="1"/>
      <w:numFmt w:val="bullet"/>
      <w:lvlText w:val=""/>
      <w:lvlJc w:val="left"/>
      <w:pPr>
        <w:ind w:left="2160" w:hanging="360"/>
      </w:pPr>
      <w:rPr>
        <w:vertAlign w:val="baseline"/>
      </w:rPr>
    </w:lvl>
    <w:lvl w:ilvl="3" w:tentative="0">
      <w:start w:val="0"/>
      <w:numFmt w:val="decimal"/>
      <w:lvlText w:val=""/>
      <w:lvlJc w:val="left"/>
      <w:pPr>
        <w:ind w:left="0" w:firstLine="0"/>
      </w:pPr>
      <w:rPr>
        <w:vertAlign w:val="baseline"/>
      </w:rPr>
    </w:lvl>
    <w:lvl w:ilvl="4" w:tentative="0">
      <w:start w:val="0"/>
      <w:numFmt w:val="decimal"/>
      <w:lvlText w:val=""/>
      <w:lvlJc w:val="left"/>
      <w:pPr>
        <w:ind w:left="0" w:firstLine="0"/>
      </w:pPr>
      <w:rPr>
        <w:vertAlign w:val="baseline"/>
      </w:rPr>
    </w:lvl>
    <w:lvl w:ilvl="5" w:tentative="0">
      <w:start w:val="0"/>
      <w:numFmt w:val="decimal"/>
      <w:lvlText w:val=""/>
      <w:lvlJc w:val="left"/>
      <w:pPr>
        <w:ind w:left="0" w:firstLine="0"/>
      </w:pPr>
      <w:rPr>
        <w:vertAlign w:val="baseline"/>
      </w:rPr>
    </w:lvl>
    <w:lvl w:ilvl="6" w:tentative="0">
      <w:start w:val="0"/>
      <w:numFmt w:val="decimal"/>
      <w:lvlText w:val=""/>
      <w:lvlJc w:val="left"/>
      <w:pPr>
        <w:ind w:left="0" w:firstLine="0"/>
      </w:pPr>
      <w:rPr>
        <w:vertAlign w:val="baseline"/>
      </w:rPr>
    </w:lvl>
    <w:lvl w:ilvl="7" w:tentative="0">
      <w:start w:val="0"/>
      <w:numFmt w:val="decimal"/>
      <w:lvlText w:val=""/>
      <w:lvlJc w:val="left"/>
      <w:pPr>
        <w:ind w:left="0" w:firstLine="0"/>
      </w:pPr>
      <w:rPr>
        <w:vertAlign w:val="baseline"/>
      </w:rPr>
    </w:lvl>
    <w:lvl w:ilvl="8" w:tentative="0">
      <w:start w:val="0"/>
      <w:numFmt w:val="decimal"/>
      <w:lvlText w:val=""/>
      <w:lvlJc w:val="left"/>
      <w:pPr>
        <w:ind w:left="0" w:firstLine="0"/>
      </w:pPr>
      <w:rPr>
        <w:vertAlign w:val="baseline"/>
      </w:rPr>
    </w:lvl>
  </w:abstractNum>
  <w:abstractNum w:abstractNumId="4">
    <w:nsid w:val="03D62ECE"/>
    <w:multiLevelType w:val="multilevel"/>
    <w:tmpl w:val="03D62ECE"/>
    <w:lvl w:ilvl="0" w:tentative="0">
      <w:start w:val="1"/>
      <w:numFmt w:val="lowerLetter"/>
      <w:lvlText w:val="%1."/>
      <w:lvlJc w:val="left"/>
      <w:pPr>
        <w:ind w:left="1494" w:hanging="360"/>
      </w:pPr>
      <w:rPr>
        <w:vertAlign w:val="baseline"/>
      </w:rPr>
    </w:lvl>
    <w:lvl w:ilvl="1" w:tentative="0">
      <w:start w:val="1"/>
      <w:numFmt w:val="lowerLetter"/>
      <w:lvlText w:val="%2."/>
      <w:lvlJc w:val="left"/>
      <w:pPr>
        <w:ind w:left="2214" w:hanging="360"/>
      </w:pPr>
      <w:rPr>
        <w:vertAlign w:val="baseline"/>
      </w:rPr>
    </w:lvl>
    <w:lvl w:ilvl="2" w:tentative="0">
      <w:start w:val="1"/>
      <w:numFmt w:val="lowerRoman"/>
      <w:lvlText w:val="%3."/>
      <w:lvlJc w:val="right"/>
      <w:pPr>
        <w:ind w:left="2934" w:hanging="180"/>
      </w:pPr>
      <w:rPr>
        <w:vertAlign w:val="baseline"/>
      </w:rPr>
    </w:lvl>
    <w:lvl w:ilvl="3" w:tentative="0">
      <w:start w:val="1"/>
      <w:numFmt w:val="decimal"/>
      <w:lvlText w:val="%4."/>
      <w:lvlJc w:val="left"/>
      <w:pPr>
        <w:ind w:left="3654" w:hanging="360"/>
      </w:pPr>
      <w:rPr>
        <w:vertAlign w:val="baseline"/>
      </w:rPr>
    </w:lvl>
    <w:lvl w:ilvl="4" w:tentative="0">
      <w:start w:val="1"/>
      <w:numFmt w:val="lowerLetter"/>
      <w:lvlText w:val="%5."/>
      <w:lvlJc w:val="left"/>
      <w:pPr>
        <w:ind w:left="4374" w:hanging="360"/>
      </w:pPr>
      <w:rPr>
        <w:vertAlign w:val="baseline"/>
      </w:rPr>
    </w:lvl>
    <w:lvl w:ilvl="5" w:tentative="0">
      <w:start w:val="1"/>
      <w:numFmt w:val="lowerRoman"/>
      <w:lvlText w:val="%6."/>
      <w:lvlJc w:val="right"/>
      <w:pPr>
        <w:ind w:left="5094" w:hanging="180"/>
      </w:pPr>
      <w:rPr>
        <w:vertAlign w:val="baseline"/>
      </w:rPr>
    </w:lvl>
    <w:lvl w:ilvl="6" w:tentative="0">
      <w:start w:val="1"/>
      <w:numFmt w:val="decimal"/>
      <w:lvlText w:val="%7."/>
      <w:lvlJc w:val="left"/>
      <w:pPr>
        <w:ind w:left="5814" w:hanging="360"/>
      </w:pPr>
      <w:rPr>
        <w:vertAlign w:val="baseline"/>
      </w:rPr>
    </w:lvl>
    <w:lvl w:ilvl="7" w:tentative="0">
      <w:start w:val="1"/>
      <w:numFmt w:val="lowerLetter"/>
      <w:lvlText w:val="%8."/>
      <w:lvlJc w:val="left"/>
      <w:pPr>
        <w:ind w:left="6534" w:hanging="360"/>
      </w:pPr>
      <w:rPr>
        <w:vertAlign w:val="baseline"/>
      </w:rPr>
    </w:lvl>
    <w:lvl w:ilvl="8" w:tentative="0">
      <w:start w:val="1"/>
      <w:numFmt w:val="lowerRoman"/>
      <w:lvlText w:val="%9."/>
      <w:lvlJc w:val="right"/>
      <w:pPr>
        <w:ind w:left="7254" w:hanging="180"/>
      </w:pPr>
      <w:rPr>
        <w:vertAlign w:val="baseline"/>
      </w:rPr>
    </w:lvl>
  </w:abstractNum>
  <w:abstractNum w:abstractNumId="5">
    <w:nsid w:val="25B654F3"/>
    <w:multiLevelType w:val="multilevel"/>
    <w:tmpl w:val="25B654F3"/>
    <w:lvl w:ilvl="0" w:tentative="0">
      <w:start w:val="1"/>
      <w:numFmt w:val="lowerLetter"/>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6">
    <w:nsid w:val="59ADCABA"/>
    <w:multiLevelType w:val="multilevel"/>
    <w:tmpl w:val="59ADCABA"/>
    <w:lvl w:ilvl="0" w:tentative="0">
      <w:start w:val="1"/>
      <w:numFmt w:val="lowerLetter"/>
      <w:lvlText w:val="%1."/>
      <w:lvlJc w:val="left"/>
      <w:pPr>
        <w:ind w:left="1080" w:hanging="360"/>
      </w:pPr>
      <w:rPr>
        <w:vertAlign w:val="baseline"/>
      </w:rPr>
    </w:lvl>
    <w:lvl w:ilvl="1" w:tentative="0">
      <w:start w:val="1"/>
      <w:numFmt w:val="lowerLetter"/>
      <w:lvlText w:val="%2."/>
      <w:lvlJc w:val="left"/>
      <w:pPr>
        <w:ind w:left="1800" w:hanging="360"/>
      </w:pPr>
      <w:rPr>
        <w:vertAlign w:val="baseline"/>
      </w:rPr>
    </w:lvl>
    <w:lvl w:ilvl="2" w:tentative="0">
      <w:start w:val="1"/>
      <w:numFmt w:val="lowerRoman"/>
      <w:lvlText w:val="%3."/>
      <w:lvlJc w:val="right"/>
      <w:pPr>
        <w:ind w:left="2520" w:hanging="180"/>
      </w:pPr>
      <w:rPr>
        <w:vertAlign w:val="baseline"/>
      </w:rPr>
    </w:lvl>
    <w:lvl w:ilvl="3" w:tentative="0">
      <w:start w:val="1"/>
      <w:numFmt w:val="decimal"/>
      <w:lvlText w:val="%4."/>
      <w:lvlJc w:val="left"/>
      <w:pPr>
        <w:ind w:left="3240" w:hanging="360"/>
      </w:pPr>
      <w:rPr>
        <w:vertAlign w:val="baseline"/>
      </w:rPr>
    </w:lvl>
    <w:lvl w:ilvl="4" w:tentative="0">
      <w:start w:val="1"/>
      <w:numFmt w:val="lowerLetter"/>
      <w:lvlText w:val="%5."/>
      <w:lvlJc w:val="left"/>
      <w:pPr>
        <w:ind w:left="3960" w:hanging="360"/>
      </w:pPr>
      <w:rPr>
        <w:vertAlign w:val="baseline"/>
      </w:rPr>
    </w:lvl>
    <w:lvl w:ilvl="5" w:tentative="0">
      <w:start w:val="1"/>
      <w:numFmt w:val="lowerRoman"/>
      <w:lvlText w:val="%6."/>
      <w:lvlJc w:val="right"/>
      <w:pPr>
        <w:ind w:left="4680" w:hanging="180"/>
      </w:pPr>
      <w:rPr>
        <w:vertAlign w:val="baseline"/>
      </w:rPr>
    </w:lvl>
    <w:lvl w:ilvl="6" w:tentative="0">
      <w:start w:val="1"/>
      <w:numFmt w:val="decimal"/>
      <w:lvlText w:val="%7."/>
      <w:lvlJc w:val="left"/>
      <w:pPr>
        <w:ind w:left="5400" w:hanging="360"/>
      </w:pPr>
      <w:rPr>
        <w:vertAlign w:val="baseline"/>
      </w:rPr>
    </w:lvl>
    <w:lvl w:ilvl="7" w:tentative="0">
      <w:start w:val="1"/>
      <w:numFmt w:val="lowerLetter"/>
      <w:lvlText w:val="%8."/>
      <w:lvlJc w:val="left"/>
      <w:pPr>
        <w:ind w:left="6120" w:hanging="360"/>
      </w:pPr>
      <w:rPr>
        <w:vertAlign w:val="baseline"/>
      </w:rPr>
    </w:lvl>
    <w:lvl w:ilvl="8" w:tentative="0">
      <w:start w:val="1"/>
      <w:numFmt w:val="lowerRoman"/>
      <w:lvlText w:val="%9."/>
      <w:lvlJc w:val="right"/>
      <w:pPr>
        <w:ind w:left="6840" w:hanging="180"/>
      </w:pPr>
      <w:rPr>
        <w:vertAlign w:val="baseli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22744FDB"/>
    <w:rsid w:val="26805CA0"/>
    <w:rsid w:val="50AE1700"/>
    <w:rsid w:val="5BF62A03"/>
    <w:rsid w:val="7B8E50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rPr>
  </w:style>
  <w:style w:type="paragraph" w:styleId="2">
    <w:name w:val="heading 1"/>
    <w:basedOn w:val="1"/>
    <w:next w:val="1"/>
    <w:uiPriority w:val="0"/>
    <w:pPr>
      <w:keepNext/>
      <w:spacing w:after="0" w:line="240" w:lineRule="auto"/>
      <w:jc w:val="center"/>
    </w:pPr>
    <w:rPr>
      <w:rFonts w:ascii="Arial" w:hAnsi="Arial" w:eastAsia="Arial" w:cs="Arial"/>
      <w:b/>
      <w:sz w:val="24"/>
      <w:szCs w:val="24"/>
      <w:vertAlign w:val="baseline"/>
    </w:rPr>
  </w:style>
  <w:style w:type="paragraph" w:styleId="3">
    <w:name w:val="heading 2"/>
    <w:basedOn w:val="1"/>
    <w:next w:val="1"/>
    <w:qFormat/>
    <w:uiPriority w:val="0"/>
    <w:pPr>
      <w:keepNext/>
      <w:keepLines/>
      <w:spacing w:before="200" w:after="0" w:line="276" w:lineRule="auto"/>
      <w:ind w:left="720" w:hanging="360"/>
    </w:pPr>
    <w:rPr>
      <w:rFonts w:ascii="Arial" w:hAnsi="Arial" w:eastAsia="Arial" w:cs="Arial"/>
      <w:b/>
      <w:color w:val="000000"/>
      <w:sz w:val="24"/>
      <w:szCs w:val="24"/>
      <w:vertAlign w:val="baseline"/>
    </w:rPr>
  </w:style>
  <w:style w:type="paragraph" w:styleId="4">
    <w:name w:val="heading 3"/>
    <w:basedOn w:val="1"/>
    <w:next w:val="1"/>
    <w:qFormat/>
    <w:uiPriority w:val="0"/>
    <w:pPr>
      <w:keepNext/>
      <w:keepLines/>
      <w:spacing w:before="200" w:after="0" w:line="276" w:lineRule="auto"/>
      <w:ind w:left="2771" w:hanging="360"/>
    </w:pPr>
    <w:rPr>
      <w:rFonts w:ascii="Arial" w:hAnsi="Arial" w:eastAsia="Arial" w:cs="Arial"/>
      <w:b/>
      <w:sz w:val="22"/>
      <w:szCs w:val="22"/>
      <w:vertAlign w:val="baseline"/>
    </w:rPr>
  </w:style>
  <w:style w:type="paragraph" w:styleId="5">
    <w:name w:val="heading 4"/>
    <w:basedOn w:val="1"/>
    <w:next w:val="1"/>
    <w:qFormat/>
    <w:uiPriority w:val="0"/>
    <w:pPr>
      <w:keepNext/>
      <w:keepLines/>
      <w:spacing w:before="200" w:after="0" w:line="276" w:lineRule="auto"/>
    </w:pPr>
    <w:rPr>
      <w:rFonts w:ascii="Arial" w:hAnsi="Arial" w:eastAsia="Arial" w:cs="Arial"/>
      <w:b/>
      <w:i/>
      <w:sz w:val="20"/>
      <w:szCs w:val="20"/>
      <w:vertAlign w:val="baseline"/>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uiPriority w:val="0"/>
    <w:pPr>
      <w:keepNext/>
      <w:keepLines/>
      <w:spacing w:before="200" w:after="40"/>
    </w:pPr>
    <w:rPr>
      <w:b/>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Table Normal1"/>
    <w:qFormat/>
    <w:uiPriority w:val="0"/>
  </w:style>
  <w:style w:type="table" w:customStyle="1" w:styleId="13">
    <w:name w:val="_Style 10"/>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125</TotalTime>
  <ScaleCrop>false</ScaleCrop>
  <LinksUpToDate>false</LinksUpToDate>
  <Application>WPS Office_11.2.0.10017_F1E327BC-269C-435d-A152-05C5408002CA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2021-03-01T11:58:00Z</dcterms:created>
  <dc:creator>LENOVO</dc:creator>
  <cp:lastModifiedBy>vigooktarioa</cp:lastModifiedBy>
  <dcterms:modified xsi:type="dcterms:W3CDTF">2021-03-07T13:22:12Z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1033-11.2.0.10017</vt:lpwstr>
  </property>
</Properties>
</file>